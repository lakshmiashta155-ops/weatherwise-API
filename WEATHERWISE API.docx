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pmljos5xzgb" w:colFirst="0" w:colLast="0"/>
      <w:bookmarkEnd w:id="0"/>
      <w:r>
        <w:rPr>
          <w:b/>
          <w:bCs/>
          <w:sz w:val="46"/>
          <w:szCs w:val="46"/>
          <w:rtl w:val="0"/>
        </w:rPr>
        <w:t>WeatherWise API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dn1a8isj6k" w:colFirst="0" w:colLast="0"/>
      <w:bookmarkEnd w:id="1"/>
      <w:r>
        <w:rPr>
          <w:b/>
          <w:bCs/>
          <w:sz w:val="34"/>
          <w:szCs w:val="34"/>
          <w:rtl w:val="0"/>
        </w:rPr>
        <w:t>Overview</w:t>
      </w:r>
    </w:p>
    <w:p w14:paraId="00000003">
      <w:pPr>
        <w:spacing w:before="240" w:after="240"/>
      </w:pPr>
      <w:r>
        <w:rPr>
          <w:rtl w:val="0"/>
        </w:rPr>
        <w:t>WeatherWise API is a backend application that provides real-time weather information and AI-powered weather insights. The API retrieves weather data from external weather services, processes the information, and generates intelligent recommendations based on current weather conditions.</w:t>
      </w:r>
    </w:p>
    <w:p w14:paraId="0000000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d4hkkl7agjt" w:colFirst="0" w:colLast="0"/>
      <w:bookmarkEnd w:id="2"/>
      <w:r>
        <w:rPr>
          <w:b/>
          <w:bCs/>
          <w:sz w:val="34"/>
          <w:szCs w:val="34"/>
          <w:rtl w:val="0"/>
        </w:rPr>
        <w:t>Features</w:t>
      </w:r>
    </w:p>
    <w:p w14:paraId="00000005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Real-time weather data retrieval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Weather forecasting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AI-powered weather insights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Location-based weather search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RESTful API architecture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JSON response format</w:t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Error handling and validation</w:t>
      </w:r>
    </w:p>
    <w:p w14:paraId="0000000C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2kead6bcg8nb" w:colFirst="0" w:colLast="0"/>
      <w:bookmarkEnd w:id="3"/>
      <w:r>
        <w:rPr>
          <w:b/>
          <w:bCs/>
          <w:sz w:val="34"/>
          <w:szCs w:val="34"/>
          <w:rtl w:val="0"/>
        </w:rPr>
        <w:t>Objectives</w:t>
      </w:r>
    </w:p>
    <w:p w14:paraId="0000000D">
      <w:pPr>
        <w:spacing w:before="240" w:after="240"/>
      </w:pPr>
      <w:r>
        <w:rPr>
          <w:rtl w:val="0"/>
        </w:rPr>
        <w:t>The main objective of WeatherWise API is to provide accurate weather information along with intelligent suggestions that help users make informed decisions regarding daily activities and travel plans.</w:t>
      </w:r>
    </w:p>
    <w:p w14:paraId="0000000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ejfztm176u8" w:colFirst="0" w:colLast="0"/>
      <w:bookmarkEnd w:id="4"/>
      <w:r>
        <w:rPr>
          <w:b/>
          <w:bCs/>
          <w:sz w:val="34"/>
          <w:szCs w:val="34"/>
          <w:rtl w:val="0"/>
        </w:rPr>
        <w:t>Technologies Used</w:t>
      </w:r>
    </w:p>
    <w:p w14:paraId="0000000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u02rtlggjbj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Backend</w:t>
      </w:r>
    </w:p>
    <w:p w14:paraId="00000010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Node.js</w:t>
      </w:r>
    </w:p>
    <w:p w14:paraId="00000011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Express.js</w:t>
      </w:r>
    </w:p>
    <w:p w14:paraId="0000001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3r84qin2zdg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Programming Languages</w:t>
      </w:r>
    </w:p>
    <w:p w14:paraId="00000013">
      <w:pPr>
        <w:numPr>
          <w:ilvl w:val="0"/>
          <w:numId w:val="3"/>
        </w:numPr>
        <w:spacing w:before="240" w:after="240"/>
        <w:ind w:left="720" w:hanging="360"/>
      </w:pPr>
      <w:r>
        <w:rPr>
          <w:rtl w:val="0"/>
        </w:rPr>
        <w:t>JavaScript</w:t>
      </w:r>
    </w:p>
    <w:p w14:paraId="0000001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jz6ye72wpft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APIs</w:t>
      </w:r>
    </w:p>
    <w:p w14:paraId="00000015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Weather Data API</w:t>
      </w:r>
    </w:p>
    <w:p w14:paraId="00000016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AI Service API</w:t>
      </w:r>
    </w:p>
    <w:p w14:paraId="0000001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zqoq8vzaip0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Tools</w:t>
      </w:r>
    </w:p>
    <w:p w14:paraId="00000018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Git</w:t>
      </w:r>
    </w:p>
    <w:p w14:paraId="0000001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GitHub</w:t>
      </w:r>
    </w:p>
    <w:p w14:paraId="0000001A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Postman</w:t>
      </w:r>
    </w:p>
    <w:p w14:paraId="0000001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qbqzvx4ydh2" w:colFirst="0" w:colLast="0"/>
      <w:bookmarkEnd w:id="9"/>
      <w:r>
        <w:rPr>
          <w:b/>
          <w:bCs/>
          <w:sz w:val="34"/>
          <w:szCs w:val="34"/>
          <w:rtl w:val="0"/>
        </w:rPr>
        <w:t>System Architecture</w:t>
      </w:r>
    </w:p>
    <w:p w14:paraId="0000001C">
      <w:pPr>
        <w:spacing w:before="240" w:after="240"/>
      </w:pPr>
      <w:r>
        <w:rPr>
          <w:rFonts w:ascii="Arial Unicode MS" w:hAnsi="Arial Unicode MS" w:eastAsia="Arial Unicode MS" w:cs="Arial Unicode MS"/>
          <w:rtl w:val="0"/>
        </w:rPr>
        <w:t>User Request → WeatherWise API → Weather Service API</w:t>
      </w:r>
    </w:p>
    <w:p w14:paraId="0000001D">
      <w:r>
        <w:rPr>
          <w:rFonts w:ascii="Arial Unicode MS" w:hAnsi="Arial Unicode MS" w:eastAsia="Arial Unicode MS" w:cs="Arial Unicode MS"/>
          <w:rtl w:val="0"/>
        </w:rPr>
        <w:t xml:space="preserve">                        ↓</w:t>
      </w:r>
    </w:p>
    <w:p w14:paraId="0000001E"/>
    <w:p w14:paraId="0000001F">
      <w:r>
        <w:rPr>
          <w:rtl w:val="0"/>
        </w:rPr>
        <w:t xml:space="preserve">                   AI Insight Engine</w:t>
      </w:r>
    </w:p>
    <w:p w14:paraId="00000020"/>
    <w:p w14:paraId="00000021">
      <w:r>
        <w:rPr>
          <w:rFonts w:ascii="Arial Unicode MS" w:hAnsi="Arial Unicode MS" w:eastAsia="Arial Unicode MS" w:cs="Arial Unicode MS"/>
          <w:rtl w:val="0"/>
        </w:rPr>
        <w:t xml:space="preserve">                         ↓</w:t>
      </w:r>
    </w:p>
    <w:p w14:paraId="00000022"/>
    <w:p w14:paraId="00000023">
      <w:r>
        <w:rPr>
          <w:rtl w:val="0"/>
        </w:rPr>
        <w:t xml:space="preserve">                    JSON Response</w:t>
      </w:r>
    </w:p>
    <w:p w14:paraId="00000024"/>
    <w:p w14:paraId="0000002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ojpoahdslmkr" w:colFirst="0" w:colLast="0"/>
      <w:bookmarkEnd w:id="10"/>
      <w:r>
        <w:rPr>
          <w:b/>
          <w:bCs/>
          <w:sz w:val="34"/>
          <w:szCs w:val="34"/>
          <w:rtl w:val="0"/>
        </w:rPr>
        <w:t>Installation</w:t>
      </w:r>
    </w:p>
    <w:p w14:paraId="0000002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v6nh48ydb67v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Clone the Repository</w:t>
      </w:r>
    </w:p>
    <w:p w14:paraId="00000027">
      <w:r>
        <w:rPr>
          <w:rtl w:val="0"/>
        </w:rPr>
        <w:t>git clone https://github.com/lakshmiashta155-ops/weatherwise-API.git</w:t>
      </w:r>
    </w:p>
    <w:p w14:paraId="00000028"/>
    <w:p w14:paraId="0000002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9yn1uext7sx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Navigate to the Project Folder</w:t>
      </w:r>
    </w:p>
    <w:p w14:paraId="0000002A">
      <w:r>
        <w:rPr>
          <w:rtl w:val="0"/>
        </w:rPr>
        <w:t>cd weatherwise-API</w:t>
      </w:r>
    </w:p>
    <w:p w14:paraId="0000002B"/>
    <w:p w14:paraId="0000002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wqr8587tsl4s" w:colFirst="0" w:colLast="0"/>
      <w:bookmarkEnd w:id="13"/>
      <w:r>
        <w:rPr>
          <w:b/>
          <w:bCs/>
          <w:color w:val="000000"/>
          <w:sz w:val="26"/>
          <w:szCs w:val="26"/>
          <w:rtl w:val="0"/>
        </w:rPr>
        <w:t>Install Dependencies</w:t>
      </w:r>
    </w:p>
    <w:p w14:paraId="0000002D">
      <w:r>
        <w:rPr>
          <w:rtl w:val="0"/>
        </w:rPr>
        <w:t>npm install</w:t>
      </w:r>
    </w:p>
    <w:p w14:paraId="0000002E"/>
    <w:p w14:paraId="0000002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ibyv40xcpykl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Configure Environment Variables</w:t>
      </w:r>
    </w:p>
    <w:p w14:paraId="00000030">
      <w:pPr>
        <w:spacing w:before="240" w:after="240"/>
      </w:pPr>
      <w:r>
        <w:rPr>
          <w:rtl w:val="0"/>
        </w:rPr>
        <w:t xml:space="preserve">Create a </w:t>
      </w:r>
      <w:r>
        <w:rPr>
          <w:rFonts w:ascii="Roboto Mono" w:hAnsi="Roboto Mono" w:eastAsia="Roboto Mono" w:cs="Roboto Mono"/>
          <w:color w:val="188038"/>
          <w:rtl w:val="0"/>
        </w:rPr>
        <w:t>.env</w:t>
      </w:r>
      <w:r>
        <w:rPr>
          <w:rtl w:val="0"/>
        </w:rPr>
        <w:t xml:space="preserve"> file and add:</w:t>
      </w:r>
    </w:p>
    <w:p w14:paraId="00000031">
      <w:r>
        <w:rPr>
          <w:rtl w:val="0"/>
        </w:rPr>
        <w:t>PORT=5000</w:t>
      </w:r>
    </w:p>
    <w:p w14:paraId="00000032">
      <w:r>
        <w:rPr>
          <w:rtl w:val="0"/>
        </w:rPr>
        <w:t>WEATHER_API_KEY=your_weather_api_key</w:t>
      </w:r>
    </w:p>
    <w:p w14:paraId="00000033">
      <w:r>
        <w:rPr>
          <w:rtl w:val="0"/>
        </w:rPr>
        <w:t>AI_API_KEY=your_ai_api_key</w:t>
      </w:r>
    </w:p>
    <w:p w14:paraId="00000034"/>
    <w:p w14:paraId="0000003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kwqv0k8ohq7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Run the Application</w:t>
      </w:r>
    </w:p>
    <w:p w14:paraId="00000036">
      <w:r>
        <w:rPr>
          <w:rtl w:val="0"/>
        </w:rPr>
        <w:t>npm start</w:t>
      </w:r>
    </w:p>
    <w:p w14:paraId="00000037"/>
    <w:p w14:paraId="00000038">
      <w:pPr>
        <w:spacing w:before="240" w:after="240"/>
      </w:pPr>
      <w:r>
        <w:rPr>
          <w:rtl w:val="0"/>
        </w:rPr>
        <w:t>For development:</w:t>
      </w:r>
    </w:p>
    <w:p w14:paraId="00000039">
      <w:r>
        <w:rPr>
          <w:rtl w:val="0"/>
        </w:rPr>
        <w:t>npm run dev</w:t>
      </w:r>
    </w:p>
    <w:p w14:paraId="0000003A"/>
    <w:p w14:paraId="0000003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n0f9m8ho3bax" w:colFirst="0" w:colLast="0"/>
      <w:bookmarkEnd w:id="16"/>
      <w:r>
        <w:rPr>
          <w:b/>
          <w:bCs/>
          <w:sz w:val="34"/>
          <w:szCs w:val="34"/>
          <w:rtl w:val="0"/>
        </w:rPr>
        <w:t>API Endpoints</w:t>
      </w:r>
    </w:p>
    <w:p w14:paraId="0000003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ss7htyg9031g" w:colFirst="0" w:colLast="0"/>
      <w:bookmarkEnd w:id="17"/>
      <w:r>
        <w:rPr>
          <w:b/>
          <w:bCs/>
          <w:color w:val="000000"/>
          <w:sz w:val="26"/>
          <w:szCs w:val="26"/>
          <w:rtl w:val="0"/>
        </w:rPr>
        <w:t>Get Current Weather</w:t>
      </w:r>
    </w:p>
    <w:p w14:paraId="0000003D">
      <w:pPr>
        <w:spacing w:before="240" w:after="240"/>
        <w:rPr>
          <w:b/>
          <w:bCs/>
        </w:rPr>
      </w:pPr>
      <w:r>
        <w:rPr>
          <w:b/>
          <w:bCs/>
          <w:rtl w:val="0"/>
        </w:rPr>
        <w:t>Endpoint</w:t>
      </w:r>
    </w:p>
    <w:p w14:paraId="0000003E">
      <w:r>
        <w:rPr>
          <w:rtl w:val="0"/>
        </w:rPr>
        <w:t>GET /api/weather</w:t>
      </w:r>
    </w:p>
    <w:p w14:paraId="0000003F"/>
    <w:p w14:paraId="00000040">
      <w:pPr>
        <w:spacing w:before="240" w:after="240"/>
        <w:rPr>
          <w:b/>
          <w:bCs/>
        </w:rPr>
      </w:pPr>
      <w:r>
        <w:rPr>
          <w:b/>
          <w:bCs/>
          <w:rtl w:val="0"/>
        </w:rPr>
        <w:t>Parameters</w:t>
      </w:r>
    </w:p>
    <w:tbl>
      <w:tblPr>
        <w:tblStyle w:val="14"/>
        <w:tblW w:w="39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5"/>
        <w:gridCol w:w="815"/>
        <w:gridCol w:w="1835"/>
      </w:tblGrid>
      <w:tr w14:paraId="5A2296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jc w:val="center"/>
            </w:pPr>
            <w:r>
              <w:rPr>
                <w:b/>
                <w:bCs/>
                <w:rtl w:val="0"/>
              </w:rPr>
              <w:t>Parameter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jc w:val="center"/>
            </w:pPr>
            <w:r>
              <w:rPr>
                <w:b/>
                <w:bCs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7B419B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r>
              <w:rPr>
                <w:rtl w:val="0"/>
              </w:rPr>
              <w:t>city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r>
              <w:rPr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r>
              <w:rPr>
                <w:rtl w:val="0"/>
              </w:rPr>
              <w:t>Name of the city</w:t>
            </w:r>
          </w:p>
        </w:tc>
      </w:tr>
    </w:tbl>
    <w:p w14:paraId="00000047">
      <w:pPr>
        <w:spacing w:before="240" w:after="240"/>
        <w:rPr>
          <w:b/>
          <w:bCs/>
        </w:rPr>
      </w:pPr>
      <w:r>
        <w:rPr>
          <w:b/>
          <w:bCs/>
          <w:rtl w:val="0"/>
        </w:rPr>
        <w:t>Example Request</w:t>
      </w:r>
    </w:p>
    <w:p w14:paraId="00000048">
      <w:r>
        <w:rPr>
          <w:rtl w:val="0"/>
        </w:rPr>
        <w:t>GET /api/weather?city=Chennai</w:t>
      </w:r>
    </w:p>
    <w:p w14:paraId="00000049"/>
    <w:p w14:paraId="0000004A">
      <w:pPr>
        <w:spacing w:before="240" w:after="240"/>
        <w:rPr>
          <w:b/>
          <w:bCs/>
        </w:rPr>
      </w:pPr>
      <w:r>
        <w:rPr>
          <w:b/>
          <w:bCs/>
          <w:rtl w:val="0"/>
        </w:rPr>
        <w:t>Sample Response</w:t>
      </w:r>
    </w:p>
    <w:p w14:paraId="0000004B">
      <w:r>
        <w:rPr>
          <w:rtl w:val="0"/>
        </w:rPr>
        <w:t>{</w:t>
      </w:r>
    </w:p>
    <w:p w14:paraId="0000004C">
      <w:r>
        <w:rPr>
          <w:rtl w:val="0"/>
        </w:rPr>
        <w:t xml:space="preserve">  "city": "Chennai",</w:t>
      </w:r>
    </w:p>
    <w:p w14:paraId="0000004D">
      <w:r>
        <w:rPr>
          <w:rtl w:val="0"/>
        </w:rPr>
        <w:t xml:space="preserve">  "temperature": "32°C",</w:t>
      </w:r>
    </w:p>
    <w:p w14:paraId="0000004E">
      <w:r>
        <w:rPr>
          <w:rtl w:val="0"/>
        </w:rPr>
        <w:t xml:space="preserve">  "humidity": "70%",</w:t>
      </w:r>
    </w:p>
    <w:p w14:paraId="0000004F">
      <w:r>
        <w:rPr>
          <w:rtl w:val="0"/>
        </w:rPr>
        <w:t xml:space="preserve">  "condition": "Cloudy"</w:t>
      </w:r>
    </w:p>
    <w:p w14:paraId="00000050">
      <w:r>
        <w:rPr>
          <w:rtl w:val="0"/>
        </w:rPr>
        <w:t>}</w:t>
      </w:r>
    </w:p>
    <w:p w14:paraId="00000051"/>
    <w:p w14:paraId="0000005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8gwqeoy5vsyo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Get AI Weather Insights</w:t>
      </w:r>
    </w:p>
    <w:p w14:paraId="00000054">
      <w:pPr>
        <w:spacing w:before="240" w:after="240"/>
        <w:rPr>
          <w:b/>
          <w:bCs/>
        </w:rPr>
      </w:pPr>
      <w:r>
        <w:rPr>
          <w:b/>
          <w:bCs/>
          <w:rtl w:val="0"/>
        </w:rPr>
        <w:t>Endpoint</w:t>
      </w:r>
    </w:p>
    <w:p w14:paraId="00000055">
      <w:r>
        <w:rPr>
          <w:rtl w:val="0"/>
        </w:rPr>
        <w:t>GET /api/insights</w:t>
      </w:r>
    </w:p>
    <w:p w14:paraId="00000056"/>
    <w:p w14:paraId="00000057">
      <w:pPr>
        <w:spacing w:before="240" w:after="240"/>
        <w:rPr>
          <w:b/>
          <w:bCs/>
        </w:rPr>
      </w:pPr>
      <w:r>
        <w:rPr>
          <w:b/>
          <w:bCs/>
          <w:rtl w:val="0"/>
        </w:rPr>
        <w:t>Parameters</w:t>
      </w:r>
    </w:p>
    <w:tbl>
      <w:tblPr>
        <w:tblStyle w:val="15"/>
        <w:tblW w:w="39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5"/>
        <w:gridCol w:w="815"/>
        <w:gridCol w:w="1835"/>
      </w:tblGrid>
      <w:tr w14:paraId="23B9BC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jc w:val="center"/>
            </w:pPr>
            <w:r>
              <w:rPr>
                <w:b/>
                <w:bCs/>
                <w:rtl w:val="0"/>
              </w:rPr>
              <w:t>Parameter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jc w:val="center"/>
            </w:pPr>
            <w:r>
              <w:rPr>
                <w:b/>
                <w:bCs/>
                <w:rtl w:val="0"/>
              </w:rPr>
              <w:t>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jc w:val="center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70E5AB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>
            <w:r>
              <w:rPr>
                <w:rtl w:val="0"/>
              </w:rPr>
              <w:t>city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r>
              <w:rPr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r>
              <w:rPr>
                <w:rtl w:val="0"/>
              </w:rPr>
              <w:t>Name of the city</w:t>
            </w:r>
          </w:p>
        </w:tc>
      </w:tr>
    </w:tbl>
    <w:p w14:paraId="0000005E">
      <w:pPr>
        <w:spacing w:before="240" w:after="240"/>
        <w:rPr>
          <w:b/>
          <w:bCs/>
        </w:rPr>
      </w:pPr>
      <w:r>
        <w:rPr>
          <w:b/>
          <w:bCs/>
          <w:rtl w:val="0"/>
        </w:rPr>
        <w:t>Example Request</w:t>
      </w:r>
    </w:p>
    <w:p w14:paraId="0000005F">
      <w:r>
        <w:rPr>
          <w:rtl w:val="0"/>
        </w:rPr>
        <w:t>GET /api/insights?city=Chennai</w:t>
      </w:r>
    </w:p>
    <w:p w14:paraId="00000060"/>
    <w:p w14:paraId="00000061">
      <w:pPr>
        <w:spacing w:before="240" w:after="240"/>
        <w:rPr>
          <w:b/>
          <w:bCs/>
        </w:rPr>
      </w:pPr>
      <w:r>
        <w:rPr>
          <w:b/>
          <w:bCs/>
          <w:rtl w:val="0"/>
        </w:rPr>
        <w:t>Sample Response</w:t>
      </w:r>
    </w:p>
    <w:p w14:paraId="00000062">
      <w:r>
        <w:rPr>
          <w:rtl w:val="0"/>
        </w:rPr>
        <w:t>{</w:t>
      </w:r>
    </w:p>
    <w:p w14:paraId="00000063">
      <w:r>
        <w:rPr>
          <w:rtl w:val="0"/>
        </w:rPr>
        <w:t xml:space="preserve">  "city": "Chennai",</w:t>
      </w:r>
    </w:p>
    <w:p w14:paraId="00000064">
      <w:r>
        <w:rPr>
          <w:rtl w:val="0"/>
        </w:rPr>
        <w:t xml:space="preserve">  "insight": "High humidity is expected today. Carry water and stay hydrated."</w:t>
      </w:r>
    </w:p>
    <w:p w14:paraId="00000065">
      <w:r>
        <w:rPr>
          <w:rtl w:val="0"/>
        </w:rPr>
        <w:t>}</w:t>
      </w:r>
    </w:p>
    <w:p w14:paraId="00000066"/>
    <w:p w14:paraId="0000006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58aengqbxi4" w:colFirst="0" w:colLast="0"/>
      <w:bookmarkEnd w:id="19"/>
      <w:r>
        <w:rPr>
          <w:b/>
          <w:bCs/>
          <w:sz w:val="34"/>
          <w:szCs w:val="34"/>
          <w:rtl w:val="0"/>
        </w:rPr>
        <w:t>Error Handling</w:t>
      </w:r>
    </w:p>
    <w:p w14:paraId="0000006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4s41hxd8cio" w:colFirst="0" w:colLast="0"/>
      <w:bookmarkEnd w:id="20"/>
      <w:r>
        <w:rPr>
          <w:b/>
          <w:bCs/>
          <w:color w:val="000000"/>
          <w:sz w:val="26"/>
          <w:szCs w:val="26"/>
          <w:rtl w:val="0"/>
        </w:rPr>
        <w:t>Invalid City</w:t>
      </w:r>
    </w:p>
    <w:p w14:paraId="00000069">
      <w:r>
        <w:rPr>
          <w:rtl w:val="0"/>
        </w:rPr>
        <w:t>{</w:t>
      </w:r>
    </w:p>
    <w:p w14:paraId="0000006A">
      <w:r>
        <w:rPr>
          <w:rtl w:val="0"/>
        </w:rPr>
        <w:t xml:space="preserve">  "error": "City not found"</w:t>
      </w:r>
    </w:p>
    <w:p w14:paraId="0000006B">
      <w:r>
        <w:rPr>
          <w:rtl w:val="0"/>
        </w:rPr>
        <w:t>}</w:t>
      </w:r>
    </w:p>
    <w:p w14:paraId="0000006C"/>
    <w:p w14:paraId="0000006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gze1a4scluy8" w:colFirst="0" w:colLast="0"/>
      <w:bookmarkEnd w:id="21"/>
      <w:r>
        <w:rPr>
          <w:b/>
          <w:bCs/>
          <w:color w:val="000000"/>
          <w:sz w:val="26"/>
          <w:szCs w:val="26"/>
          <w:rtl w:val="0"/>
        </w:rPr>
        <w:t>Missing Parameter</w:t>
      </w:r>
    </w:p>
    <w:p w14:paraId="0000006E">
      <w:r>
        <w:rPr>
          <w:rtl w:val="0"/>
        </w:rPr>
        <w:t>{</w:t>
      </w:r>
    </w:p>
    <w:p w14:paraId="0000006F">
      <w:r>
        <w:rPr>
          <w:rtl w:val="0"/>
        </w:rPr>
        <w:t xml:space="preserve">  "error": "City parameter is required"</w:t>
      </w:r>
    </w:p>
    <w:p w14:paraId="00000070">
      <w:r>
        <w:rPr>
          <w:rtl w:val="0"/>
        </w:rPr>
        <w:t>}</w:t>
      </w:r>
    </w:p>
    <w:p w14:paraId="00000071"/>
    <w:p w14:paraId="0000007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vnh3gbrcds9" w:colFirst="0" w:colLast="0"/>
      <w:bookmarkEnd w:id="22"/>
      <w:r>
        <w:rPr>
          <w:b/>
          <w:bCs/>
          <w:color w:val="000000"/>
          <w:sz w:val="26"/>
          <w:szCs w:val="26"/>
          <w:rtl w:val="0"/>
        </w:rPr>
        <w:t>Internal Server Error</w:t>
      </w:r>
    </w:p>
    <w:p w14:paraId="00000073">
      <w:r>
        <w:rPr>
          <w:rtl w:val="0"/>
        </w:rPr>
        <w:t>{</w:t>
      </w:r>
    </w:p>
    <w:p w14:paraId="00000074">
      <w:r>
        <w:rPr>
          <w:rtl w:val="0"/>
        </w:rPr>
        <w:t xml:space="preserve">  "error": "Something went wrong"</w:t>
      </w:r>
    </w:p>
    <w:p w14:paraId="00000075">
      <w:r>
        <w:rPr>
          <w:rtl w:val="0"/>
        </w:rPr>
        <w:t>}</w:t>
      </w:r>
    </w:p>
    <w:p w14:paraId="00000076"/>
    <w:p w14:paraId="0000007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oufp2v150n52" w:colFirst="0" w:colLast="0"/>
      <w:bookmarkEnd w:id="23"/>
      <w:r>
        <w:rPr>
          <w:b/>
          <w:bCs/>
          <w:sz w:val="34"/>
          <w:szCs w:val="34"/>
          <w:rtl w:val="0"/>
        </w:rPr>
        <w:t>Testing</w:t>
      </w:r>
    </w:p>
    <w:p w14:paraId="00000078">
      <w:pPr>
        <w:spacing w:before="240" w:after="240"/>
      </w:pPr>
      <w:r>
        <w:rPr>
          <w:rtl w:val="0"/>
        </w:rPr>
        <w:t>The API can be tested using:</w:t>
      </w:r>
    </w:p>
    <w:p w14:paraId="00000079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Postman</w:t>
      </w:r>
    </w:p>
    <w:p w14:paraId="0000007A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Thunder Client</w:t>
      </w:r>
    </w:p>
    <w:p w14:paraId="0000007B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Browser</w:t>
      </w:r>
    </w:p>
    <w:p w14:paraId="0000007C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REST Client</w:t>
      </w:r>
    </w:p>
    <w:p w14:paraId="000000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q2hqv5nlp5fa" w:colFirst="0" w:colLast="0"/>
      <w:bookmarkEnd w:id="24"/>
      <w:r>
        <w:rPr>
          <w:b/>
          <w:bCs/>
          <w:sz w:val="34"/>
          <w:szCs w:val="34"/>
          <w:rtl w:val="0"/>
        </w:rPr>
        <w:t>Future Enhancements</w:t>
      </w:r>
    </w:p>
    <w:p w14:paraId="0000007E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7-day weather forecast</w:t>
      </w:r>
    </w:p>
    <w:p w14:paraId="0000007F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Weather alerts and notifications</w:t>
      </w:r>
    </w:p>
    <w:p w14:paraId="00000080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Multi-language support</w:t>
      </w:r>
    </w:p>
    <w:p w14:paraId="0000008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Air quality monitoring</w:t>
      </w:r>
    </w:p>
    <w:p w14:paraId="00000082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Weather history analytics</w:t>
      </w:r>
    </w:p>
    <w:p w14:paraId="00000083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Mobile application integration</w:t>
      </w:r>
    </w:p>
    <w:p w14:paraId="00000084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ho2zcal0bchd" w:colFirst="0" w:colLast="0"/>
      <w:bookmarkEnd w:id="25"/>
      <w:r>
        <w:rPr>
          <w:b/>
          <w:bCs/>
          <w:sz w:val="34"/>
          <w:szCs w:val="34"/>
          <w:rtl w:val="0"/>
        </w:rPr>
        <w:t>Project Outcome</w:t>
      </w:r>
    </w:p>
    <w:p w14:paraId="00000085">
      <w:pPr>
        <w:spacing w:before="240" w:after="240"/>
      </w:pPr>
      <w:r>
        <w:rPr>
          <w:rtl w:val="0"/>
        </w:rPr>
        <w:t>WeatherWise API successfully combines real-time weather information with AI-generated insights, providing users with a smarter and more informative weather experience.</w:t>
      </w:r>
    </w:p>
    <w:p w14:paraId="0000008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9wnnytw59k5t" w:colFirst="0" w:colLast="0"/>
      <w:bookmarkEnd w:id="26"/>
      <w:r>
        <w:rPr>
          <w:b/>
          <w:bCs/>
          <w:sz w:val="34"/>
          <w:szCs w:val="34"/>
          <w:rtl w:val="0"/>
        </w:rPr>
        <w:t>Author</w:t>
      </w:r>
    </w:p>
    <w:p w14:paraId="00000087">
      <w:pPr>
        <w:spacing w:before="240" w:after="240"/>
      </w:pPr>
      <w:r>
        <w:rPr>
          <w:rtl w:val="0"/>
        </w:rPr>
        <w:t>Lakshmi Ashta</w:t>
      </w:r>
    </w:p>
    <w:p w14:paraId="00000088">
      <w:pPr>
        <w:spacing w:before="240" w:after="240"/>
        <w:rPr>
          <w:color w:val="1155CC"/>
          <w:u w:val="single"/>
        </w:rPr>
      </w:pPr>
      <w:r>
        <w:rPr>
          <w:b/>
          <w:bCs/>
          <w:sz w:val="28"/>
          <w:szCs w:val="28"/>
          <w:rtl w:val="0"/>
        </w:rPr>
        <w:t>GitHub Repository</w:t>
      </w:r>
      <w:r>
        <w:rPr>
          <w:b/>
          <w:bCs/>
          <w:sz w:val="28"/>
          <w:szCs w:val="28"/>
          <w:rtl w:val="0"/>
        </w:rPr>
        <w:br w:type="textWrapping"/>
      </w:r>
      <w:r>
        <w:fldChar w:fldCharType="begin"/>
      </w:r>
      <w:r>
        <w:instrText xml:space="preserve"> HYPERLINK "https://github.com/lakshmiashta155-ops/weatherwise-API" \h </w:instrText>
      </w:r>
      <w:r>
        <w:fldChar w:fldCharType="separate"/>
      </w:r>
      <w:r>
        <w:rPr>
          <w:color w:val="1155CC"/>
          <w:u w:val="single"/>
          <w:rtl w:val="0"/>
        </w:rPr>
        <w:t>https://github.com/lakshmiashta155-ops/weatherwise-API</w:t>
      </w:r>
      <w:r>
        <w:rPr>
          <w:color w:val="1155CC"/>
          <w:u w:val="single"/>
          <w:rtl w:val="0"/>
        </w:rPr>
        <w:fldChar w:fldCharType="end"/>
      </w:r>
    </w:p>
    <w:p w14:paraId="00000089">
      <w:pPr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Demo</w:t>
      </w:r>
    </w:p>
    <w:p w14:paraId="3892BB97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"https://drive.google.com/drive/folders/1Y_LKnOCfIo6gULWX3oOc6nwTg3aV1Me7?usp=sharing" </w:instrText>
      </w:r>
      <w:r>
        <w:rPr>
          <w:rFonts w:hint="default"/>
          <w:lang w:val="en-IN"/>
        </w:rPr>
        <w:fldChar w:fldCharType="separate"/>
      </w:r>
      <w:r>
        <w:rPr>
          <w:rStyle w:val="10"/>
          <w:rFonts w:hint="default"/>
          <w:lang w:val="en-IN"/>
        </w:rPr>
        <w:t>https://drive.google.com/drive/folders/1Y_LKnOCfIo6gULWX3oOc6nwTg3aV1Me7?usp=sharing</w:t>
      </w:r>
      <w:r>
        <w:rPr>
          <w:rFonts w:hint="default"/>
          <w:lang w:val="en-IN"/>
        </w:rPr>
        <w:fldChar w:fldCharType="end"/>
      </w:r>
    </w:p>
    <w:p w14:paraId="1518B693">
      <w:pPr>
        <w:rPr>
          <w:rFonts w:hint="default"/>
          <w:lang w:val="en-IN"/>
        </w:rPr>
      </w:pPr>
    </w:p>
    <w:p w14:paraId="58B691B8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Coding</w:t>
      </w:r>
    </w:p>
    <w:p w14:paraId="2028E482">
      <w:pPr>
        <w:rPr>
          <w:rStyle w:val="10"/>
          <w:rFonts w:hint="default"/>
          <w:lang w:val="en-IN"/>
        </w:rPr>
      </w:pPr>
      <w:r>
        <w:rPr>
          <w:rStyle w:val="10"/>
          <w:rFonts w:hint="default"/>
          <w:lang w:val="en-IN"/>
        </w:rPr>
        <w:t>https://drive.google.com/drive/folders/1SUh5YIdhTDx0YFHIzNqoaIiCVO07zHN_?usp=drive_link</w:t>
      </w:r>
      <w:bookmarkStart w:id="27" w:name="_GoBack"/>
      <w:bookmarkEnd w:id="27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CE13F8C-20B8-47F6-B301-F14F8D2DB97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CB73F64-B180-44AB-B0C5-C9C6F4ABF7D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B1B267B-28A9-4206-AFB6-ACF6C34533C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CC0DD22-8C71-4DC2-9E12-03B520FC2E1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DB0ECF23-C7A4-498F-B7BE-F9D70E63CF3F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  <w:embedRegular r:id="rId6" w:fontKey="{1B58A470-5AC5-45AF-A85F-60F0E44D04B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8AB74E8"/>
    <w:rsid w:val="62031B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  <w:style w:type="table" w:customStyle="1" w:styleId="15">
    <w:name w:val="_Style 11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279</Words>
  <Characters>1870</Characters>
  <TotalTime>2</TotalTime>
  <ScaleCrop>false</ScaleCrop>
  <LinksUpToDate>false</LinksUpToDate>
  <CharactersWithSpaces>2152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2026-10-01T04:53:00Z</dcterms:created>
  <dc:creator>acer</dc:creator>
  <cp:lastModifiedBy>Ashta Lakshmi</cp:lastModifiedBy>
  <dcterms:modified xsi:type="dcterms:W3CDTF">2026-10-01T05:08:17Z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eyJoZGlkIjoiZjM4NzM2N2I2YTQ0ZThjMWI4NjA5MjNhYzY5YWJkNGIiLCJ1c2VySWQiOiI1Njc2Njc3Njc1NTQifQ==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11679639F0314963A9F0E714A4D06000_12</vt:lpwstr>
  </property>
</Properties>
</file>